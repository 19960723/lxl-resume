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2CF4B">
      <w:pPr>
        <w:spacing w:after="30"/>
        <w:jc w:val="center"/>
      </w:pPr>
      <w:r>
        <w:rPr>
          <w:rFonts w:ascii="Arial" w:hAnsi="Arial" w:eastAsia="微软雅黑"/>
          <w:b/>
          <w:color w:val="1F2937"/>
          <w:sz w:val="40"/>
        </w:rPr>
        <w:t>林小龙</w:t>
      </w:r>
    </w:p>
    <w:p w14:paraId="03A6D8CD">
      <w:pPr>
        <w:spacing w:after="70"/>
        <w:jc w:val="center"/>
      </w:pPr>
      <w:r>
        <w:rPr>
          <w:rFonts w:ascii="Arial" w:hAnsi="Arial" w:eastAsia="微软雅黑"/>
          <w:b w:val="0"/>
          <w:color w:val="566070"/>
          <w:sz w:val="20"/>
        </w:rPr>
        <w:t>资深前端开发工程师 / 前端架构与 AI Native 工程化方向</w:t>
      </w:r>
    </w:p>
    <w:p w14:paraId="5B92F74B">
      <w:pPr>
        <w:spacing w:after="110"/>
        <w:jc w:val="center"/>
      </w:pPr>
      <w:r>
        <w:rPr>
          <w:rFonts w:ascii="Arial" w:hAnsi="Arial" w:eastAsia="微软雅黑"/>
          <w:b w:val="0"/>
          <w:color w:val="566070"/>
          <w:sz w:val="18"/>
        </w:rPr>
        <w:t>1996年生  |  现居厦门  |  13290731298  |  1847426505@qq.com</w:t>
      </w:r>
    </w:p>
    <w:p w14:paraId="1C4945DD">
      <w:pPr>
        <w:pBdr>
          <w:bottom w:val="single" w:color="D7DEE8" w:sz="6" w:space="4"/>
        </w:pBdr>
        <w:spacing w:before="140" w:after="60"/>
        <w:rPr>
          <w:rFonts w:hint="default" w:ascii="Arial" w:hAnsi="Arial" w:eastAsia="微软雅黑"/>
          <w:b/>
          <w:color w:val="145396"/>
          <w:sz w:val="23"/>
          <w:lang w:val="en-US" w:eastAsia="zh-CN"/>
        </w:rPr>
      </w:pPr>
      <w:r>
        <w:rPr>
          <w:rFonts w:hint="eastAsia" w:ascii="Arial" w:hAnsi="Arial" w:eastAsia="微软雅黑"/>
          <w:b/>
          <w:color w:val="145396"/>
          <w:sz w:val="23"/>
          <w:lang w:val="en-US" w:eastAsia="zh-CN"/>
        </w:rPr>
        <w:t>个人优势</w:t>
      </w:r>
    </w:p>
    <w:p w14:paraId="63375D0E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7年以上前端开发经验，长期负责复杂中后台、Electron 桌面端、多端业务和可视化项目交付。</w:t>
      </w:r>
    </w:p>
    <w:p w14:paraId="3FD0AAD7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Vue / React / TypeScript / Electron / Node.js 基础能力，</w:t>
      </w:r>
      <w:r>
        <w:rPr>
          <w:rFonts w:ascii="Arial" w:hAnsi="Arial" w:eastAsia="微软雅黑"/>
          <w:b w:val="0"/>
          <w:color w:val="1F2937"/>
          <w:sz w:val="18"/>
        </w:rPr>
        <w:t>能独立推进需求拆解、技术方案设计、模块开发、组件封装、联调和</w:t>
      </w:r>
      <w:r>
        <w:rPr>
          <w:rFonts w:ascii="Arial" w:hAnsi="Arial" w:eastAsia="微软雅黑"/>
          <w:b w:val="0"/>
          <w:color w:val="1F2937"/>
          <w:sz w:val="17"/>
        </w:rPr>
        <w:t>测试</w:t>
      </w:r>
      <w:r>
        <w:rPr>
          <w:rFonts w:ascii="Arial" w:hAnsi="Arial" w:eastAsia="微软雅黑"/>
          <w:b w:val="0"/>
          <w:color w:val="1F2937"/>
          <w:sz w:val="18"/>
        </w:rPr>
        <w:t>迭代</w:t>
      </w:r>
      <w:r>
        <w:rPr>
          <w:rFonts w:ascii="Arial" w:hAnsi="Arial" w:eastAsia="微软雅黑"/>
          <w:b w:val="0"/>
          <w:color w:val="1F2937"/>
          <w:sz w:val="17"/>
        </w:rPr>
        <w:t>到上线完整推进。</w:t>
      </w:r>
    </w:p>
    <w:p w14:paraId="47C79753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具备复杂业务实现经验：多窗口通信、IM 通讯、TRTC/WebRTC 音视频、文件同步、本地缓存、权限后台、ECharts/地图可视化、H5/小程序/uni-app 多端适配。</w:t>
      </w:r>
    </w:p>
    <w:p w14:paraId="6309163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具备工程化与长期维护意识，能沉淀公共组件、指令、进程通信机制、开发规范和问题排查文档，支撑多人协作和存量系统持续演进。</w:t>
      </w:r>
    </w:p>
    <w:p w14:paraId="2AE1CA5B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AI 辅助开发工作流，能使用 Codex / Cursor 等工具拆解任务、生成方案、审查产出，并结合人工判断补齐性能、交互、可维护性等 AI 盲区。</w:t>
      </w:r>
    </w:p>
    <w:p w14:paraId="5B286E52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专业技能</w:t>
      </w:r>
    </w:p>
    <w:p w14:paraId="367A053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核心技术栈：以 Vue / React / TypeScript 为主，熟悉组件化开发、状态管理、路由、权限、复杂表单和中后台常见业务模型。</w:t>
      </w:r>
    </w:p>
    <w:p w14:paraId="70391B8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架构与工程化：具备从项目搭建、目录规范、组件边界、接口封装到构建发布的落地经验，熟悉 Vite / Webpack、ESLint、Prettier、Mock、Git 协作和代码评审。</w:t>
      </w:r>
    </w:p>
    <w:p w14:paraId="01DC09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复杂业务交付：长期负责 Electron 桌面端、管理后台、H5 / 小程序 / uni-app、数据看板等项目，能处理多窗口通信、音视频、IM、文件同步、地图与 ECharts 可视化等复杂场景。</w:t>
      </w:r>
    </w:p>
    <w:p w14:paraId="7099658D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性能与质量保障：能使用 DevTools 定位首屏加载、长任务、重排重绘、资源加载、内存和兼容性问题，具备线上问题排查、测试策略和持续优化意识。</w:t>
      </w:r>
    </w:p>
    <w:p w14:paraId="38AB5569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AI Native 协作：熟悉 Codex / Cursor等 AI 工具的工程化使用，能拆解任务、审查产出、沉淀规范，并推动产品、后端、测试协作闭环。</w:t>
      </w:r>
    </w:p>
    <w:p w14:paraId="7D92B97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工作经历</w:t>
      </w:r>
    </w:p>
    <w:p w14:paraId="658E6DE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2022.06 - 202</w:t>
      </w:r>
      <w:r>
        <w:rPr>
          <w:rFonts w:hint="eastAsia"/>
          <w:b/>
          <w:color w:val="1F2937"/>
          <w:sz w:val="18"/>
          <w:lang w:val="en-US" w:eastAsia="zh-CN"/>
        </w:rPr>
        <w:t>6</w:t>
      </w:r>
      <w:r>
        <w:rPr>
          <w:rFonts w:ascii="Arial" w:hAnsi="Arial" w:eastAsia="微软雅黑"/>
          <w:b/>
          <w:color w:val="1F2937"/>
          <w:sz w:val="18"/>
        </w:rPr>
        <w:t>.0</w:t>
      </w:r>
      <w:r>
        <w:rPr>
          <w:rFonts w:hint="eastAsia"/>
          <w:b/>
          <w:color w:val="1F2937"/>
          <w:sz w:val="18"/>
          <w:lang w:val="en-US" w:eastAsia="zh-CN"/>
        </w:rPr>
        <w:t>5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前端高级工程师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厦门玄空科技有限公司</w:t>
      </w:r>
    </w:p>
    <w:p w14:paraId="153D2EB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作为核心开发人员，负责 Electron 客户端核心能力、后台管理模块、音视频会议、IM 通讯、文件同步和权限业务等复杂模块迭代。</w:t>
      </w:r>
    </w:p>
    <w:p w14:paraId="06E827D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参与需求评审、技术方案设计、模块拆解、接口联调、问题排查和项目规范建设，推动客户端与后台系统稳定交付。</w:t>
      </w:r>
    </w:p>
    <w:p w14:paraId="10E7A0C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在多人协作和存量系统迭代场景中，持续抽象公共逻辑、统一事件通信和开发约定，降低后续需求接入成本。</w:t>
      </w:r>
    </w:p>
    <w:p w14:paraId="25DFA00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2021.04 - 2022.06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厦门互啪智能科技有限公司</w:t>
      </w:r>
    </w:p>
    <w:p w14:paraId="16355E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负责自研 PC 客户端办公应用、后台管理系统、H5 嵌入原生移动端等模块开发和版本迭代。</w:t>
      </w:r>
    </w:p>
    <w:p w14:paraId="1E639DC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Electron 桌面端交互、富文本扩展、公共逻辑封装、项目规范建设和项目结构优化。</w:t>
      </w:r>
    </w:p>
    <w:p w14:paraId="12A9CD9B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2018.08 - 2021.01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福建觅觉文化信息有限公司</w:t>
      </w:r>
    </w:p>
    <w:p w14:paraId="47C06A9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负责官网、小程序、后台管理、可视化数据平台、巨幕播放系统等前端项目开发与维护。</w:t>
      </w:r>
    </w:p>
    <w:p w14:paraId="6D48891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参与可视化平台和播放系统重构，积累复杂交互、数据可视化、多项目并行交付和老系统维护经验。</w:t>
      </w:r>
    </w:p>
    <w:p w14:paraId="14E137EA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2018.01 - 2018.06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前端实习生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福建深空信息有限公司</w:t>
      </w:r>
    </w:p>
    <w:p w14:paraId="43097E6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参与前端页面构建、交互实现、接口联调和问题修复，完成前端开发基础能力积累。</w:t>
      </w:r>
    </w:p>
    <w:p w14:paraId="0AB8C3EC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项目经历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2022.06 - 至今  天迈管理系统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项目包含 Electron 客户端与后台管理两部分，覆盖多窗口桌面端交互、IM 通讯、腾讯 TRTC 音视频会议、文件同步、CG 审核、任务流程、人员/招聘/薪资/权限等模块；本人负责客户端核心能力、复杂交互和后台业务模块迭代。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/ Electron / Element UI / Axios / Mock / ESLint / Prettier / TRTC / JeecgBoot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主导多个 Electron 客户端复杂能力落地，建设多窗口通信、事件分发、窗口透明、点穿、画中画等能力，支撑会议、文件、通知等跨窗口状态同步。</w:t>
      </w:r>
    </w:p>
    <w:p w14:paraId="686FE984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抽象基于 type 的进程消息监听与发布机制，统一多窗口事件入口，降低业务模块接入和跨窗口状态维护成本。</w:t>
      </w:r>
    </w:p>
    <w:p w14:paraId="679FAB50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对接腾讯 TRTC 音视频能力，完成单聊、多聊、多人会议、画面分享、订阅/取消订阅、会议状态同步等交互，配合 IM 与客户端窗口完成会议链路闭环。</w:t>
      </w:r>
    </w:p>
    <w:p w14:paraId="7A40E269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设计本地共享目录与文件状态校验逻辑，支持目录动态匹配、命名生成、文件复制同步和异常状态处理。</w:t>
      </w:r>
    </w:p>
    <w:p w14:paraId="55024E6E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参与后台管理模块迭代，覆盖 CG 审核、任务流程、员工考勤、人事招聘、财务薪资、人员权限和系统配置等复杂中后台场景。</w:t>
      </w:r>
    </w:p>
    <w:p w14:paraId="67CCEB6F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2025.03 - 至今  STO 中文学习平台</w:t>
      </w:r>
    </w:p>
    <w:p w14:paraId="2FEF75EA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面向海外中文学习与运营增长场景的三端协同项目，包含官网展示端、App 内嵌 H5 页和后台管理端；后台负责课程、内容、活动、积分商品等配置管理，前台负责动态展示、分享转化和 App WebView 场景承接。</w:t>
      </w:r>
    </w:p>
    <w:p w14:paraId="6A588D1E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React / TypeScript / Vite / React Router / Zustand / Axios / i18next / SCSS / postcss-pxtorem / Vue3 / JEECG Boot / Ant Design Vue</w:t>
      </w:r>
    </w:p>
    <w:p w14:paraId="07D94093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负责官网及 App 内嵌 H5 核心页面开发，基于 React + TypeScript + Vite 落地课程展示、活动页、分享落地页、商品详情、协议与在线客服等业务场景。</w:t>
      </w:r>
    </w:p>
    <w:p w14:paraId="7210F3E4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设计 H5 路由与 App WebView 接入逻辑，统一处理 URL 透传的 token、device_type、lang 等上下文参数，支撑登录态识别、设备信息上报和多语言展示。</w:t>
      </w:r>
    </w:p>
    <w:p w14:paraId="14C13ED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封装前台请求层，统一注入 token、语言、设备信息等请求头，并对接 /common/app、/market/app、/study 等接口域，降低页面侧重复联调成本。</w:t>
      </w:r>
    </w:p>
    <w:p w14:paraId="2D40A6EE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Vue3 + JEECG Boot 后台管理端开发，完成课程管理、活动配置、积分商品、分享配置、官网内容配置等模块的表单、列表和状态流转能力。</w:t>
      </w:r>
    </w:p>
    <w:p w14:paraId="5247BDF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配合后端打通“后台配置 - 接口下发 - 官网/H5 动态展示”链路，保障活动营销、分享转化和 App 内容运营可以通过后台配置快速调整。</w:t>
      </w:r>
      <w:bookmarkStart w:id="0" w:name="_GoBack"/>
      <w:bookmarkEnd w:id="0"/>
    </w:p>
    <w:p w14:paraId="26AF6B34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澳门美容管理平台</w:t>
      </w:r>
    </w:p>
    <w:p w14:paraId="4AD6A9E0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面向澳门美容门店经营场景的多端业务管理平台，覆盖平台管理端、门店后台端、会员小程序端和员工小程序端，支持多角色登录、会员消费、员工履约、后台运营和 OA 协同。</w:t>
      </w:r>
    </w:p>
    <w:p w14:paraId="3C3ABE3C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Vue2 / uni-app / JeecgBoot / Ant Design Vue / Vuex / Vue Router / Axios / ColorUI / 微信小程序</w:t>
      </w:r>
    </w:p>
    <w:p w14:paraId="304CC500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担任项目前端负责人，负责工程搭建、环境配置、部署上线、版本迭代和跨端联调，独立完成门店后台、会员端、员工端核心业务开发。</w:t>
      </w:r>
    </w:p>
    <w:p w14:paraId="3EDE0196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基于 uni-app 完成小程序与 App 端适配，参与 HBuilderX 打包、App 权限配置、真机调试和多端兼容处理，保障移动端交付落地。</w:t>
      </w:r>
    </w:p>
    <w:p w14:paraId="44132BCF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梳理后台管理端、会员端和员工端数据关系，打通会员消费、员工服务履约、后台运营管理的多角色多端联动。</w:t>
      </w:r>
    </w:p>
    <w:p w14:paraId="11D4ED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 OA 前端模块建设，包括员工工作台、申请审批、考勤/请假/调更、早会、任务、日记和消息通知等流程。</w:t>
      </w:r>
    </w:p>
    <w:p w14:paraId="156F20C3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适配澳门本地化场景，支持简体/繁体/英语国际化、地图定位、短信、微信服务号/小程序消息等能力接入。</w:t>
      </w:r>
    </w:p>
    <w:p w14:paraId="621D14D3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AI Native 实践  AI 辅助前端研发与质量把关</w:t>
      </w:r>
    </w:p>
    <w:p w14:paraId="5362BE38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围绕资深前端日常研发，将 AI 工具作为任务拆解、代码生成、文档沉淀、测试辅助和问题排查工具使用，重点保留人工在架构决策、质量审查、性能判断和交互体验上的把关。</w:t>
      </w:r>
    </w:p>
    <w:p w14:paraId="68177484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Codex / Cursor / Claude Code / GitHub Copilot / Playwright / DevTools / Markdown</w:t>
      </w:r>
    </w:p>
    <w:p w14:paraId="117679DB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将产品需求拆解为 AI 可执行的页面、组件、接口、测试和文档任务，明确输入、验收标准和边界条件，减少反复返工。</w:t>
      </w:r>
    </w:p>
    <w:p w14:paraId="3D573CA5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审查 AI 生成代码的状态管理、组件边界、异常路径、性能风险和可维护性问题，避免盲目合并看似可运行但长期成本较高的实现。</w:t>
      </w:r>
    </w:p>
    <w:p w14:paraId="65B5F536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结合 Playwright 自动化脚本做页面回归、流程验证和重复操作辅助，同时保留人工对体感性能、复杂交互和 UI 细节的最终判断。</w:t>
      </w:r>
    </w:p>
    <w:p w14:paraId="39C0C967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将 AI 频繁出错的问题沉淀为开发规范、代码模板或检查清单，让后续 AI 产出更稳定，而不是把重复修补变成个人负担。</w:t>
      </w:r>
    </w:p>
    <w:p w14:paraId="1E1F28C8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2021.04 - 2022.06  MEUP 效率办公平台</w:t>
      </w:r>
    </w:p>
    <w:p w14:paraId="7AE733CD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面向内部效率办公场景的平台，包含应用商城、工作台、知识库、悬赏广场、可视化平台、邮箱等模块。</w:t>
      </w:r>
    </w:p>
    <w:p w14:paraId="4734BD54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/ Electron / Element UI / Axios / Mock / ESLint / Prettier</w:t>
      </w:r>
    </w:p>
    <w:p w14:paraId="0A5462FA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负责客户端交互模块开发，覆盖全局可拖动便签、自定义右键弹窗、拖拽调整窗口区域、一键截图等能力。</w:t>
      </w:r>
    </w:p>
    <w:p w14:paraId="46A55583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实现自定义 loading 指令，按接口请求状态统一展示加载反馈，改善弱网和多接口并发场景下的体验一致性。</w:t>
      </w:r>
    </w:p>
    <w:p w14:paraId="28F5D032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对 WangEditor 进行二次扩展，支持自定义菜单和业务插件接入，提升知识库/富文本场景扩展能力。</w:t>
      </w:r>
    </w:p>
    <w:p w14:paraId="0403B272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Electron 桌面端能力建设，包括安装包界面优化、大分辨率 Icon 提取、应用安装状态识别和注册表读取。</w:t>
      </w:r>
    </w:p>
    <w:p w14:paraId="5B2D0C8D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2020.03 - 2021.01  新时代党建融平台</w:t>
      </w:r>
    </w:p>
    <w:p w14:paraId="12E5D02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面向党建机关单位的信息化平台，包含管理平台与可视化数据平台，支持党建资讯、党建视频、全景党建馆、党建会议、党建地图和主题风格等模块。</w:t>
      </w:r>
    </w:p>
    <w:p w14:paraId="45764B82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CLI / Electron / Cordova / ECharts / 百度地图 API / WebRTC / vue-element-admin</w:t>
      </w:r>
    </w:p>
    <w:p w14:paraId="61D8EFD1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参与项目前两期核心开发，完成党建组织、资讯、视频会议、党建地图等多方数据与业务模块接入。</w:t>
      </w:r>
    </w:p>
    <w:p w14:paraId="4E30FFB7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基于 ECharts 和百度地图 API 实现组织数据可视化、平台分布展示、地图交互和功能操作入口。</w:t>
      </w:r>
    </w:p>
    <w:p w14:paraId="50F60CA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对接第三方音视频 SDK，基于 WebRTC 协议落地多应用办公场景下的视频会议能力。</w:t>
      </w:r>
    </w:p>
    <w:p w14:paraId="504049A8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vue-element-admin 后台建设，负责账号层级、权限分配、信息发布和可视化平台布局管理等模块。</w:t>
      </w:r>
    </w:p>
    <w:p w14:paraId="305FD838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2018.10 - 2020.05  巨幕播放系统</w:t>
      </w:r>
    </w:p>
    <w:p w14:paraId="6DFC3CAB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面向本地播放器和大屏展示场景的播控系统，基于 HTML 嵌入 WPF 本地播放器，支持视频、图片、序列帧、网页特效、弹幕、节目编排和移动端控制。</w:t>
      </w:r>
    </w:p>
    <w:p w14:paraId="3F1787EB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/ ES6 / Sass / JavaScript / WPF WebView / UDP / ESLint / Git</w:t>
      </w:r>
    </w:p>
    <w:p w14:paraId="7F001237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负责大屏播放场景核心交互开发，包括布局编排、播放区域拖拽定位、素材拉伸缩放和多媒体嵌套展示。</w:t>
      </w:r>
    </w:p>
    <w:p w14:paraId="00E0F510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通过网页场景嵌入播放器能力，实现音频可视化、人机互动、网页特效、账号管理等扩展功能。</w:t>
      </w:r>
    </w:p>
    <w:p w14:paraId="16D57C1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参与手机端/平板端中控模块开发，通过 UDP 或接口指令实现场景切换、素材上传和播放状态控制。</w:t>
      </w:r>
    </w:p>
    <w:p w14:paraId="791302B2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在多个项目环境中持续扩展和维护系统能力，提升老项目兼容性、稳定性和复用能力。</w:t>
      </w:r>
    </w:p>
    <w:p w14:paraId="048B5E5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教育经历</w:t>
      </w:r>
    </w:p>
    <w:p w14:paraId="142C5A2E">
      <w:pPr>
        <w:spacing w:before="0" w:after="40" w:line="250" w:lineRule="auto"/>
      </w:pPr>
      <w:r>
        <w:rPr>
          <w:rFonts w:ascii="Arial" w:hAnsi="Arial" w:eastAsia="微软雅黑"/>
          <w:b w:val="0"/>
          <w:color w:val="1F2937"/>
          <w:sz w:val="18"/>
        </w:rPr>
        <w:t>2015.09 - 2018.06  |  福建农业职业技术学院  |  软件开发  |  大专</w:t>
      </w:r>
    </w:p>
    <w:sectPr>
      <w:pgSz w:w="11906" w:h="16838"/>
      <w:pgMar w:top="635" w:right="765" w:bottom="595" w:left="765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31A72"/>
    <w:rsid w:val="0E6A7DF0"/>
    <w:rsid w:val="1A532012"/>
    <w:rsid w:val="1BE337C6"/>
    <w:rsid w:val="36753320"/>
    <w:rsid w:val="372B4B9D"/>
    <w:rsid w:val="484B5B3A"/>
    <w:rsid w:val="564D2C4E"/>
    <w:rsid w:val="62D8411F"/>
    <w:rsid w:val="6A59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color w:val="1F293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" w:hAnsi="Arial" w:eastAsia="微软雅黑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微软雅黑"/>
      <w:sz w:val="18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3354</Words>
  <Characters>4252</Characters>
  <Lines>0</Lines>
  <Paragraphs>0</Paragraphs>
  <TotalTime>0</TotalTime>
  <ScaleCrop>false</ScaleCrop>
  <LinksUpToDate>false</LinksUpToDate>
  <CharactersWithSpaces>4633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明天的等待</cp:lastModifiedBy>
  <dcterms:modified xsi:type="dcterms:W3CDTF">2026-06-24T07:32:10Z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eyJoZGlkIjoiZDFhOWExZTcyMGZiYzUzODRkMmYyYzdkZmM1YTI1OTAiLCJ1c2VySWQiOiIyNzExMDQ1MTAifQ==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0A15444D7A4A40E4ACCD18BC5630CCF1_12</vt:lpwstr>
  </property>
</Properties>
</file>